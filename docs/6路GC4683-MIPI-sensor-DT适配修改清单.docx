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07053">
      <w:pPr>
        <w:jc w:val="center"/>
      </w:pPr>
      <w:r>
        <w:rPr>
          <w:b/>
          <w:sz w:val="40"/>
        </w:rPr>
        <w:t>6 路 GC4683 MIPI Sensor DTS 适配修改清单</w:t>
      </w:r>
    </w:p>
    <w:p w14:paraId="0CF649CA">
      <w:pPr>
        <w:jc w:val="center"/>
      </w:pPr>
      <w:r>
        <w:rPr>
          <w:i/>
          <w:sz w:val="20"/>
        </w:rPr>
        <w:t>致厂商：DTS 镜像适配修复请求  ·  2026-07-14</w:t>
      </w:r>
    </w:p>
    <w:p w14:paraId="4C22FDD1"/>
    <w:p w14:paraId="698CC9F5">
      <w:r>
        <w:rPr>
          <w:b/>
          <w:sz w:val="30"/>
        </w:rPr>
        <w:t>一、当前状态摘要</w:t>
      </w:r>
    </w:p>
    <w:p w14:paraId="28A4CDAF">
      <w:r>
        <w:rPr>
          <w:b w:val="0"/>
        </w:rPr>
        <w:t>硬件 6 路 GC4683 sensor 已物理接好（最起码一路能 I2C 探到 chip ID），但 6 路 sensor 在内核启动时全部 probe 失败。Kernel log 反复出现以下 6 行（N = 2/3/4/6/7）：</w:t>
      </w:r>
    </w:p>
    <w:p w14:paraId="6771D835">
      <w:pPr>
        <w:shd w:val="clear" w:fill="F4F4F4"/>
      </w:pPr>
      <w:r>
        <w:rPr>
          <w:rFonts w:ascii="Consolas" w:hAnsi="Consolas" w:eastAsia="Consolas"/>
          <w:sz w:val="18"/>
        </w:rPr>
        <w:t>gc4683 N-0031: driver version: 00.01.01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gc4683 N-0031: Failed to get pwren-gpios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gc4683 N-0031: no pinctrl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gc4683 N-0031: supply dovdd not found, using dummy regulator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gc4683 N-0031: supply dvdd not found, using dummy regulator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gc4683 N-0031: supply avdd not found, using dummy regulator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gc4683 N-0031: Unexpected sensor id(000000), ret(-5)</w:t>
      </w:r>
    </w:p>
    <w:p w14:paraId="59F355C9">
      <w:r>
        <w:rPr>
          <w:b w:val="0"/>
        </w:rPr>
        <w:t>6 路 sensor 全部 Unexpected sensor id(000000)，即 sensor 没上电、I2C 地址 0x31 完全不应答；随后 6 路 csi2-dphy 全部报 No link between dphy and sensor，MIPI 链路未建立。</w:t>
      </w:r>
    </w:p>
    <w:p w14:paraId="1633F586">
      <w:r>
        <w:rPr>
          <w:b/>
          <w:sz w:val="30"/>
        </w:rPr>
        <w:t>二、必须修复 (P0 致命)</w:t>
      </w:r>
    </w:p>
    <w:p w14:paraId="00CFCE21">
      <w:r>
        <w:rPr>
          <w:b/>
          <w:sz w:val="26"/>
        </w:rPr>
        <w:t>问题 1：6 路 sensor DT 节点缺电源引用，导致 sensor 完全没电</w:t>
      </w:r>
    </w:p>
    <w:p w14:paraId="1C895F2B">
      <w:r>
        <w:rPr>
          <w:b w:val="0"/>
        </w:rPr>
        <w:t>/sys/firmware/devicetree/base/i2c@feaa0000/gc4683@31/ 等 6 个 sensor 节点全部缺以下属性（用 ls 验证 N/A）：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BB3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  <w:vAlign w:val="center"/>
          </w:tcPr>
          <w:p w14:paraId="4BB1B74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缺失属性</w:t>
            </w:r>
          </w:p>
        </w:tc>
        <w:tc>
          <w:tcPr>
            <w:tcW w:w="3324" w:type="dxa"/>
            <w:shd w:val="clear" w:color="auto" w:fill="4472C4"/>
            <w:vAlign w:val="center"/>
          </w:tcPr>
          <w:p w14:paraId="3BE1D59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Kernel 报错</w:t>
            </w:r>
          </w:p>
        </w:tc>
        <w:tc>
          <w:tcPr>
            <w:tcW w:w="3324" w:type="dxa"/>
            <w:shd w:val="clear" w:color="auto" w:fill="4472C4"/>
            <w:vAlign w:val="center"/>
          </w:tcPr>
          <w:p w14:paraId="52B3769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影响</w:t>
            </w:r>
          </w:p>
        </w:tc>
      </w:tr>
      <w:tr w14:paraId="72EA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717B568C">
            <w:pPr>
              <w:spacing w:after="0" w:line="240" w:lineRule="auto"/>
            </w:pPr>
            <w:r>
              <w:rPr>
                <w:sz w:val="19"/>
              </w:rPr>
              <w:t>dovdd-supply</w:t>
            </w:r>
          </w:p>
        </w:tc>
        <w:tc>
          <w:tcPr>
            <w:tcW w:w="3324" w:type="dxa"/>
            <w:vAlign w:val="center"/>
          </w:tcPr>
          <w:p w14:paraId="7A820B9E">
            <w:pPr>
              <w:spacing w:after="0" w:line="240" w:lineRule="auto"/>
            </w:pPr>
            <w:r>
              <w:rPr>
                <w:sz w:val="19"/>
              </w:rPr>
              <w:t>supply dovdd not found, using dummy regulator</w:t>
            </w:r>
          </w:p>
        </w:tc>
        <w:tc>
          <w:tcPr>
            <w:tcW w:w="3324" w:type="dxa"/>
            <w:vAlign w:val="center"/>
          </w:tcPr>
          <w:p w14:paraId="1839137B">
            <w:pPr>
              <w:spacing w:after="0" w:line="240" w:lineRule="auto"/>
            </w:pPr>
            <w:r>
              <w:rPr>
                <w:sz w:val="19"/>
              </w:rPr>
              <w:t>sensor 的 DOVDD（数字 IO 1.8V）电源没人 enable</w:t>
            </w:r>
          </w:p>
        </w:tc>
      </w:tr>
      <w:tr w14:paraId="198C4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3BD375DA">
            <w:pPr>
              <w:spacing w:after="0" w:line="240" w:lineRule="auto"/>
            </w:pPr>
            <w:r>
              <w:rPr>
                <w:sz w:val="19"/>
              </w:rPr>
              <w:t>dvdd-supply</w:t>
            </w:r>
          </w:p>
        </w:tc>
        <w:tc>
          <w:tcPr>
            <w:tcW w:w="3324" w:type="dxa"/>
            <w:vAlign w:val="center"/>
          </w:tcPr>
          <w:p w14:paraId="290A074D">
            <w:pPr>
              <w:spacing w:after="0" w:line="240" w:lineRule="auto"/>
            </w:pPr>
            <w:r>
              <w:rPr>
                <w:sz w:val="19"/>
              </w:rPr>
              <w:t>supply dvdd not found, using dummy regulator</w:t>
            </w:r>
          </w:p>
        </w:tc>
        <w:tc>
          <w:tcPr>
            <w:tcW w:w="3324" w:type="dxa"/>
            <w:vAlign w:val="center"/>
          </w:tcPr>
          <w:p w14:paraId="13FE9B25">
            <w:pPr>
              <w:spacing w:after="0" w:line="240" w:lineRule="auto"/>
            </w:pPr>
            <w:r>
              <w:rPr>
                <w:sz w:val="19"/>
              </w:rPr>
              <w:t>sensor 的 DVDD（核心 1.2V）电源没人 enable</w:t>
            </w:r>
          </w:p>
        </w:tc>
      </w:tr>
      <w:tr w14:paraId="007D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1543EF53">
            <w:pPr>
              <w:spacing w:after="0" w:line="240" w:lineRule="auto"/>
            </w:pPr>
            <w:r>
              <w:rPr>
                <w:sz w:val="19"/>
              </w:rPr>
              <w:t>avdd-supply</w:t>
            </w:r>
          </w:p>
        </w:tc>
        <w:tc>
          <w:tcPr>
            <w:tcW w:w="3324" w:type="dxa"/>
            <w:vAlign w:val="center"/>
          </w:tcPr>
          <w:p w14:paraId="7D8CBA50">
            <w:pPr>
              <w:spacing w:after="0" w:line="240" w:lineRule="auto"/>
            </w:pPr>
            <w:r>
              <w:rPr>
                <w:sz w:val="19"/>
              </w:rPr>
              <w:t>supply avdd not found, using dummy regulator</w:t>
            </w:r>
          </w:p>
        </w:tc>
        <w:tc>
          <w:tcPr>
            <w:tcW w:w="3324" w:type="dxa"/>
            <w:vAlign w:val="center"/>
          </w:tcPr>
          <w:p w14:paraId="3A90ACCE">
            <w:pPr>
              <w:spacing w:after="0" w:line="240" w:lineRule="auto"/>
            </w:pPr>
            <w:r>
              <w:rPr>
                <w:sz w:val="19"/>
              </w:rPr>
              <w:t>sensor 的 AVDD（模拟 2.8V）电源没人 enable</w:t>
            </w:r>
          </w:p>
        </w:tc>
      </w:tr>
      <w:tr w14:paraId="1AF6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27CFAEC8">
            <w:pPr>
              <w:spacing w:after="0" w:line="240" w:lineRule="auto"/>
            </w:pPr>
            <w:r>
              <w:rPr>
                <w:sz w:val="19"/>
              </w:rPr>
              <w:t>pwren-gpios</w:t>
            </w:r>
          </w:p>
        </w:tc>
        <w:tc>
          <w:tcPr>
            <w:tcW w:w="3324" w:type="dxa"/>
            <w:vAlign w:val="center"/>
          </w:tcPr>
          <w:p w14:paraId="1017EE60">
            <w:pPr>
              <w:spacing w:after="0" w:line="240" w:lineRule="auto"/>
            </w:pPr>
            <w:r>
              <w:rPr>
                <w:sz w:val="19"/>
              </w:rPr>
              <w:t>Failed to get pwren-gpios</w:t>
            </w:r>
          </w:p>
        </w:tc>
        <w:tc>
          <w:tcPr>
            <w:tcW w:w="3324" w:type="dxa"/>
            <w:vAlign w:val="center"/>
          </w:tcPr>
          <w:p w14:paraId="08752568">
            <w:pPr>
              <w:spacing w:after="0" w:line="240" w:lineRule="auto"/>
            </w:pPr>
            <w:r>
              <w:rPr>
                <w:sz w:val="19"/>
              </w:rPr>
              <w:t>sensor 的全局 power-enable GPIO 没人驱动</w:t>
            </w:r>
          </w:p>
        </w:tc>
      </w:tr>
      <w:tr w14:paraId="6F49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21279A39">
            <w:pPr>
              <w:spacing w:after="0" w:line="240" w:lineRule="auto"/>
            </w:pPr>
            <w:r>
              <w:rPr>
                <w:sz w:val="19"/>
              </w:rPr>
              <w:t>pinctrl-0 / pinctrl-names</w:t>
            </w:r>
          </w:p>
        </w:tc>
        <w:tc>
          <w:tcPr>
            <w:tcW w:w="3324" w:type="dxa"/>
            <w:vAlign w:val="center"/>
          </w:tcPr>
          <w:p w14:paraId="0CB1A9B4">
            <w:pPr>
              <w:spacing w:after="0" w:line="240" w:lineRule="auto"/>
            </w:pPr>
            <w:r>
              <w:rPr>
                <w:sz w:val="19"/>
              </w:rPr>
              <w:t>no pinctrl</w:t>
            </w:r>
          </w:p>
        </w:tc>
        <w:tc>
          <w:tcPr>
            <w:tcW w:w="3324" w:type="dxa"/>
            <w:vAlign w:val="center"/>
          </w:tcPr>
          <w:p w14:paraId="3313E27E">
            <w:pPr>
              <w:spacing w:after="0" w:line="240" w:lineRule="auto"/>
            </w:pPr>
            <w:r>
              <w:rPr>
                <w:sz w:val="19"/>
              </w:rPr>
              <w:t>sensor 的 pin 状态没人设</w:t>
            </w:r>
          </w:p>
        </w:tc>
      </w:tr>
    </w:tbl>
    <w:p w14:paraId="45C99DC9">
      <w:r>
        <w:rPr>
          <w:b/>
        </w:rPr>
        <w:t>要求：在每个 gc4683*@31 节点里补齐下面这段（以 cam1 / i2c@feaa0000 为例）：</w:t>
      </w:r>
    </w:p>
    <w:p w14:paraId="4DC62EBF">
      <w:pPr>
        <w:shd w:val="clear" w:fill="F4F4F4"/>
      </w:pPr>
      <w:r>
        <w:rPr>
          <w:rFonts w:ascii="Consolas" w:hAnsi="Consolas" w:eastAsia="Consolas"/>
          <w:sz w:val="18"/>
        </w:rPr>
        <w:t>&amp;i2c_feaa0000_gc4683 {  /* 或 vendor 自己的 sensor 节点引用名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dovdd-supply  = &lt;&amp;vcc_1v8_cm1&gt;;       /* 1.8V 数字 IO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dvdd-supply   = &lt;&amp;vcc_1v2_cm1&gt;;       /* 1.2V 核心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avdd-supply   = &lt;&amp;vcc_2v8_cm1&gt;;       /* 2.8V 模拟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pwren-gpios   = &lt;&amp;gpio_expander_chip6 0 GPIO_ACTIVE_HIGH&gt;;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pinctrl-0     = &lt;&amp;cam1_pins&gt;;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pinctrl-names = "default";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};</w:t>
      </w:r>
    </w:p>
    <w:p w14:paraId="6CEC4498">
      <w:r>
        <w:rPr>
          <w:b/>
        </w:rPr>
        <w:t>6 路 sensor 对应 cm rail 关系（请 vendor 按实际硬件确认后修正）：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2875"/>
        <w:gridCol w:w="1835"/>
        <w:gridCol w:w="1835"/>
        <w:gridCol w:w="1835"/>
      </w:tblGrid>
      <w:tr w14:paraId="5658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shd w:val="clear" w:color="auto" w:fill="4472C4"/>
            <w:vAlign w:val="center"/>
          </w:tcPr>
          <w:p w14:paraId="40BFC5E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w="1994" w:type="dxa"/>
            <w:shd w:val="clear" w:color="auto" w:fill="4472C4"/>
            <w:vAlign w:val="center"/>
          </w:tcPr>
          <w:p w14:paraId="1072161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DT 节点</w:t>
            </w:r>
          </w:p>
        </w:tc>
        <w:tc>
          <w:tcPr>
            <w:tcW w:w="1994" w:type="dxa"/>
            <w:shd w:val="clear" w:color="auto" w:fill="4472C4"/>
            <w:vAlign w:val="center"/>
          </w:tcPr>
          <w:p w14:paraId="0DBFF86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dovdd (1.8V)</w:t>
            </w:r>
          </w:p>
        </w:tc>
        <w:tc>
          <w:tcPr>
            <w:tcW w:w="1994" w:type="dxa"/>
            <w:shd w:val="clear" w:color="auto" w:fill="4472C4"/>
            <w:vAlign w:val="center"/>
          </w:tcPr>
          <w:p w14:paraId="7D50F12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dvdd (1.2V)</w:t>
            </w:r>
          </w:p>
        </w:tc>
        <w:tc>
          <w:tcPr>
            <w:tcW w:w="1994" w:type="dxa"/>
            <w:shd w:val="clear" w:color="auto" w:fill="4472C4"/>
            <w:vAlign w:val="center"/>
          </w:tcPr>
          <w:p w14:paraId="4AB957D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avdd (2.8V)</w:t>
            </w:r>
          </w:p>
        </w:tc>
      </w:tr>
      <w:tr w14:paraId="2AFE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vAlign w:val="center"/>
          </w:tcPr>
          <w:p w14:paraId="118E998D">
            <w:pPr>
              <w:spacing w:after="0" w:line="240" w:lineRule="auto"/>
            </w:pPr>
            <w:r>
              <w:rPr>
                <w:sz w:val="19"/>
              </w:rPr>
              <w:t>cam1</w:t>
            </w:r>
          </w:p>
        </w:tc>
        <w:tc>
          <w:tcPr>
            <w:tcW w:w="1994" w:type="dxa"/>
            <w:vAlign w:val="center"/>
          </w:tcPr>
          <w:p w14:paraId="18B0E984">
            <w:pPr>
              <w:spacing w:after="0" w:line="240" w:lineRule="auto"/>
            </w:pPr>
            <w:r>
              <w:rPr>
                <w:sz w:val="19"/>
              </w:rPr>
              <w:t>i2c@feaa0000/gc4683@31</w:t>
            </w:r>
          </w:p>
        </w:tc>
        <w:tc>
          <w:tcPr>
            <w:tcW w:w="1994" w:type="dxa"/>
            <w:vAlign w:val="center"/>
          </w:tcPr>
          <w:p w14:paraId="16C89560">
            <w:pPr>
              <w:spacing w:after="0" w:line="240" w:lineRule="auto"/>
            </w:pPr>
            <w:r>
              <w:rPr>
                <w:sz w:val="19"/>
              </w:rPr>
              <w:t>vcc-1v8-cm1-regulator</w:t>
            </w:r>
          </w:p>
        </w:tc>
        <w:tc>
          <w:tcPr>
            <w:tcW w:w="1994" w:type="dxa"/>
            <w:vAlign w:val="center"/>
          </w:tcPr>
          <w:p w14:paraId="236C73D4">
            <w:pPr>
              <w:spacing w:after="0" w:line="240" w:lineRule="auto"/>
            </w:pPr>
            <w:r>
              <w:rPr>
                <w:sz w:val="19"/>
              </w:rPr>
              <w:t>vcc-1v2-cm1-regulator</w:t>
            </w:r>
          </w:p>
        </w:tc>
        <w:tc>
          <w:tcPr>
            <w:tcW w:w="1994" w:type="dxa"/>
            <w:vAlign w:val="center"/>
          </w:tcPr>
          <w:p w14:paraId="043C46CF">
            <w:pPr>
              <w:spacing w:after="0" w:line="240" w:lineRule="auto"/>
            </w:pPr>
            <w:r>
              <w:rPr>
                <w:sz w:val="19"/>
              </w:rPr>
              <w:t>vcc-2v8-cm1-regulator</w:t>
            </w:r>
          </w:p>
        </w:tc>
      </w:tr>
      <w:tr w14:paraId="4F4D0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vAlign w:val="center"/>
          </w:tcPr>
          <w:p w14:paraId="457DD2EE">
            <w:pPr>
              <w:spacing w:after="0" w:line="240" w:lineRule="auto"/>
            </w:pPr>
            <w:r>
              <w:rPr>
                <w:sz w:val="19"/>
              </w:rPr>
              <w:t>cam2</w:t>
            </w:r>
          </w:p>
        </w:tc>
        <w:tc>
          <w:tcPr>
            <w:tcW w:w="1994" w:type="dxa"/>
            <w:vAlign w:val="center"/>
          </w:tcPr>
          <w:p w14:paraId="3BC90C00">
            <w:pPr>
              <w:spacing w:after="0" w:line="240" w:lineRule="auto"/>
            </w:pPr>
            <w:r>
              <w:rPr>
                <w:sz w:val="19"/>
              </w:rPr>
              <w:t>i2c@feab0000/gc4683_1@31</w:t>
            </w:r>
          </w:p>
        </w:tc>
        <w:tc>
          <w:tcPr>
            <w:tcW w:w="1994" w:type="dxa"/>
            <w:vAlign w:val="center"/>
          </w:tcPr>
          <w:p w14:paraId="03450303">
            <w:pPr>
              <w:spacing w:after="0" w:line="240" w:lineRule="auto"/>
            </w:pPr>
            <w:r>
              <w:rPr>
                <w:sz w:val="19"/>
              </w:rPr>
              <w:t>vcc-1v8-cm2-regulator</w:t>
            </w:r>
          </w:p>
        </w:tc>
        <w:tc>
          <w:tcPr>
            <w:tcW w:w="1994" w:type="dxa"/>
            <w:vAlign w:val="center"/>
          </w:tcPr>
          <w:p w14:paraId="67F0B57C">
            <w:pPr>
              <w:spacing w:after="0" w:line="240" w:lineRule="auto"/>
            </w:pPr>
            <w:r>
              <w:rPr>
                <w:sz w:val="19"/>
              </w:rPr>
              <w:t>vcc-1v2-cm2-regulator</w:t>
            </w:r>
          </w:p>
        </w:tc>
        <w:tc>
          <w:tcPr>
            <w:tcW w:w="1994" w:type="dxa"/>
            <w:vAlign w:val="center"/>
          </w:tcPr>
          <w:p w14:paraId="79044442">
            <w:pPr>
              <w:spacing w:after="0" w:line="240" w:lineRule="auto"/>
            </w:pPr>
            <w:r>
              <w:rPr>
                <w:sz w:val="19"/>
              </w:rPr>
              <w:t>vcc-2v8-cm2-regulator</w:t>
            </w:r>
          </w:p>
        </w:tc>
      </w:tr>
      <w:tr w14:paraId="0EF11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vAlign w:val="center"/>
          </w:tcPr>
          <w:p w14:paraId="476D3071">
            <w:pPr>
              <w:spacing w:after="0" w:line="240" w:lineRule="auto"/>
            </w:pPr>
            <w:r>
              <w:rPr>
                <w:sz w:val="19"/>
              </w:rPr>
              <w:t>cam3</w:t>
            </w:r>
          </w:p>
        </w:tc>
        <w:tc>
          <w:tcPr>
            <w:tcW w:w="1994" w:type="dxa"/>
            <w:vAlign w:val="center"/>
          </w:tcPr>
          <w:p w14:paraId="143DAE16">
            <w:pPr>
              <w:spacing w:after="0" w:line="240" w:lineRule="auto"/>
            </w:pPr>
            <w:r>
              <w:rPr>
                <w:sz w:val="19"/>
              </w:rPr>
              <w:t>i2c@fead0000/gc4683_2@31</w:t>
            </w:r>
          </w:p>
        </w:tc>
        <w:tc>
          <w:tcPr>
            <w:tcW w:w="1994" w:type="dxa"/>
            <w:vAlign w:val="center"/>
          </w:tcPr>
          <w:p w14:paraId="7215DCC4">
            <w:pPr>
              <w:spacing w:after="0" w:line="240" w:lineRule="auto"/>
            </w:pPr>
            <w:r>
              <w:rPr>
                <w:sz w:val="19"/>
              </w:rPr>
              <w:t>vcc-1v8-cm3-regulator</w:t>
            </w:r>
          </w:p>
        </w:tc>
        <w:tc>
          <w:tcPr>
            <w:tcW w:w="1994" w:type="dxa"/>
            <w:vAlign w:val="center"/>
          </w:tcPr>
          <w:p w14:paraId="5904B596">
            <w:pPr>
              <w:spacing w:after="0" w:line="240" w:lineRule="auto"/>
            </w:pPr>
            <w:r>
              <w:rPr>
                <w:sz w:val="19"/>
              </w:rPr>
              <w:t>vcc-1v2-cm3-regulator</w:t>
            </w:r>
          </w:p>
        </w:tc>
        <w:tc>
          <w:tcPr>
            <w:tcW w:w="1994" w:type="dxa"/>
            <w:vAlign w:val="center"/>
          </w:tcPr>
          <w:p w14:paraId="08054E41">
            <w:pPr>
              <w:spacing w:after="0" w:line="240" w:lineRule="auto"/>
            </w:pPr>
            <w:r>
              <w:rPr>
                <w:sz w:val="19"/>
              </w:rPr>
              <w:t>vcc-2v8-cm3-regulator</w:t>
            </w:r>
          </w:p>
        </w:tc>
      </w:tr>
      <w:tr w14:paraId="3AC9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vAlign w:val="center"/>
          </w:tcPr>
          <w:p w14:paraId="1F2C99C9">
            <w:pPr>
              <w:spacing w:after="0" w:line="240" w:lineRule="auto"/>
            </w:pPr>
            <w:r>
              <w:rPr>
                <w:sz w:val="19"/>
              </w:rPr>
              <w:t>cam4</w:t>
            </w:r>
          </w:p>
        </w:tc>
        <w:tc>
          <w:tcPr>
            <w:tcW w:w="1994" w:type="dxa"/>
            <w:vAlign w:val="center"/>
          </w:tcPr>
          <w:p w14:paraId="75CB2099">
            <w:pPr>
              <w:spacing w:after="0" w:line="240" w:lineRule="auto"/>
            </w:pPr>
            <w:r>
              <w:rPr>
                <w:sz w:val="19"/>
              </w:rPr>
              <w:t>i2c@feac0000/gc4683_4@31</w:t>
            </w:r>
          </w:p>
        </w:tc>
        <w:tc>
          <w:tcPr>
            <w:tcW w:w="1994" w:type="dxa"/>
            <w:vAlign w:val="center"/>
          </w:tcPr>
          <w:p w14:paraId="11EAA666">
            <w:pPr>
              <w:spacing w:after="0" w:line="240" w:lineRule="auto"/>
            </w:pPr>
            <w:r>
              <w:rPr>
                <w:sz w:val="19"/>
              </w:rPr>
              <w:t>vcc-1v8-cm4-regulator</w:t>
            </w:r>
          </w:p>
        </w:tc>
        <w:tc>
          <w:tcPr>
            <w:tcW w:w="1994" w:type="dxa"/>
            <w:vAlign w:val="center"/>
          </w:tcPr>
          <w:p w14:paraId="7BBC22B9">
            <w:pPr>
              <w:spacing w:after="0" w:line="240" w:lineRule="auto"/>
            </w:pPr>
            <w:r>
              <w:rPr>
                <w:sz w:val="19"/>
              </w:rPr>
              <w:t>vcc-1v2-cm4-regulator</w:t>
            </w:r>
          </w:p>
        </w:tc>
        <w:tc>
          <w:tcPr>
            <w:tcW w:w="1994" w:type="dxa"/>
            <w:vAlign w:val="center"/>
          </w:tcPr>
          <w:p w14:paraId="6A0F044A">
            <w:pPr>
              <w:spacing w:after="0" w:line="240" w:lineRule="auto"/>
            </w:pPr>
            <w:r>
              <w:rPr>
                <w:sz w:val="19"/>
              </w:rPr>
              <w:t>vcc-2v8-cm4-regulator</w:t>
            </w:r>
          </w:p>
        </w:tc>
      </w:tr>
      <w:tr w14:paraId="6A65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vAlign w:val="center"/>
          </w:tcPr>
          <w:p w14:paraId="3CE84F39">
            <w:pPr>
              <w:spacing w:after="0" w:line="240" w:lineRule="auto"/>
            </w:pPr>
            <w:r>
              <w:rPr>
                <w:sz w:val="19"/>
              </w:rPr>
              <w:t>cam5</w:t>
            </w:r>
          </w:p>
        </w:tc>
        <w:tc>
          <w:tcPr>
            <w:tcW w:w="1994" w:type="dxa"/>
            <w:vAlign w:val="center"/>
          </w:tcPr>
          <w:p w14:paraId="12FDE92D">
            <w:pPr>
              <w:spacing w:after="0" w:line="240" w:lineRule="auto"/>
            </w:pPr>
            <w:r>
              <w:rPr>
                <w:sz w:val="19"/>
              </w:rPr>
              <w:t>i2c@fec80000/gc4683_3@31</w:t>
            </w:r>
          </w:p>
        </w:tc>
        <w:tc>
          <w:tcPr>
            <w:tcW w:w="1994" w:type="dxa"/>
            <w:vAlign w:val="center"/>
          </w:tcPr>
          <w:p w14:paraId="618F38A2">
            <w:pPr>
              <w:spacing w:after="0" w:line="240" w:lineRule="auto"/>
            </w:pPr>
            <w:r>
              <w:rPr>
                <w:sz w:val="19"/>
              </w:rPr>
              <w:t>vcc-1v8-cm5-regulator</w:t>
            </w:r>
          </w:p>
        </w:tc>
        <w:tc>
          <w:tcPr>
            <w:tcW w:w="1994" w:type="dxa"/>
            <w:vAlign w:val="center"/>
          </w:tcPr>
          <w:p w14:paraId="72D47E23">
            <w:pPr>
              <w:spacing w:after="0" w:line="240" w:lineRule="auto"/>
            </w:pPr>
            <w:r>
              <w:rPr>
                <w:sz w:val="19"/>
              </w:rPr>
              <w:t>vcc-1v2-cm5-regulator</w:t>
            </w:r>
          </w:p>
        </w:tc>
        <w:tc>
          <w:tcPr>
            <w:tcW w:w="1994" w:type="dxa"/>
            <w:vAlign w:val="center"/>
          </w:tcPr>
          <w:p w14:paraId="4021BB44">
            <w:pPr>
              <w:spacing w:after="0" w:line="240" w:lineRule="auto"/>
            </w:pPr>
            <w:r>
              <w:rPr>
                <w:sz w:val="19"/>
              </w:rPr>
              <w:t>vcc-2v8-cm5-regulator</w:t>
            </w:r>
          </w:p>
        </w:tc>
      </w:tr>
      <w:tr w14:paraId="7948F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vAlign w:val="center"/>
          </w:tcPr>
          <w:p w14:paraId="4D936A2B">
            <w:pPr>
              <w:spacing w:after="0" w:line="240" w:lineRule="auto"/>
            </w:pPr>
            <w:r>
              <w:rPr>
                <w:sz w:val="19"/>
              </w:rPr>
              <w:t>cam6</w:t>
            </w:r>
          </w:p>
        </w:tc>
        <w:tc>
          <w:tcPr>
            <w:tcW w:w="1994" w:type="dxa"/>
            <w:vAlign w:val="center"/>
          </w:tcPr>
          <w:p w14:paraId="7B3D1272">
            <w:pPr>
              <w:spacing w:after="0" w:line="240" w:lineRule="auto"/>
            </w:pPr>
            <w:r>
              <w:rPr>
                <w:sz w:val="19"/>
              </w:rPr>
              <w:t>i2c@fec90000/gc4683_5@31</w:t>
            </w:r>
          </w:p>
        </w:tc>
        <w:tc>
          <w:tcPr>
            <w:tcW w:w="1994" w:type="dxa"/>
            <w:vAlign w:val="center"/>
          </w:tcPr>
          <w:p w14:paraId="526C1D10">
            <w:pPr>
              <w:spacing w:after="0" w:line="240" w:lineRule="auto"/>
            </w:pPr>
            <w:r>
              <w:rPr>
                <w:sz w:val="19"/>
              </w:rPr>
              <w:t>vcc-1v8-cm6-regulator</w:t>
            </w:r>
          </w:p>
        </w:tc>
        <w:tc>
          <w:tcPr>
            <w:tcW w:w="1994" w:type="dxa"/>
            <w:vAlign w:val="center"/>
          </w:tcPr>
          <w:p w14:paraId="534837B8">
            <w:pPr>
              <w:spacing w:after="0" w:line="240" w:lineRule="auto"/>
            </w:pPr>
            <w:r>
              <w:rPr>
                <w:sz w:val="19"/>
              </w:rPr>
              <w:t>vcc-1v2-cm6-regulator</w:t>
            </w:r>
          </w:p>
        </w:tc>
        <w:tc>
          <w:tcPr>
            <w:tcW w:w="1994" w:type="dxa"/>
            <w:vAlign w:val="center"/>
          </w:tcPr>
          <w:p w14:paraId="214A9690">
            <w:pPr>
              <w:spacing w:after="0" w:line="240" w:lineRule="auto"/>
            </w:pPr>
            <w:r>
              <w:rPr>
                <w:sz w:val="19"/>
              </w:rPr>
              <w:t>vcc-2v8-cm6-regulator</w:t>
            </w:r>
          </w:p>
        </w:tc>
      </w:tr>
    </w:tbl>
    <w:p w14:paraId="602773B9"/>
    <w:p w14:paraId="01C3F641">
      <w:r>
        <w:rPr>
          <w:b w:val="0"/>
          <w:color w:val="C00000"/>
        </w:rPr>
        <w:t>注意：当前镜像里 DT 只有 9 个 cm rail 节点（缺 9 个），下一节列出缺失列表。</w:t>
      </w:r>
    </w:p>
    <w:p w14:paraId="44E445DA">
      <w:r>
        <w:rPr>
          <w:b/>
          <w:sz w:val="26"/>
        </w:rPr>
        <w:t>问题 2：cm rail 节点残缺（6 路 × 3 电压 = 18 个，目前只有 9 个）</w:t>
      </w:r>
    </w:p>
    <w:p w14:paraId="33D64439">
      <w:r>
        <w:rPr>
          <w:b/>
        </w:rPr>
        <w:t>当前 /sys/firmware/devicetree/base/ 里能找到的 cm rail：</w:t>
      </w:r>
    </w:p>
    <w:p w14:paraId="6BF98C63">
      <w:pPr>
        <w:shd w:val="clear" w:fill="F4F4F4"/>
      </w:pPr>
      <w:r>
        <w:rPr>
          <w:rFonts w:ascii="Consolas" w:hAnsi="Consolas" w:eastAsia="Consolas"/>
          <w:sz w:val="18"/>
        </w:rPr>
        <w:t>vcc-1v2-cm1-regulator       vcc-1v2-cm3-regulator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vcc-1v2-cm2-regulator       vcc-1v2-cm5-regulator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vcc-1v2-cm6-regulator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vcc-1v8-cm1-regulator       vcc-1v8-cm4-regulator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vcc-2v8-cm1-regulator       vcc-2v8-cm2-regulator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vcc-clk-en1..6-regulator    (6 个 xvclk enable)</w:t>
      </w:r>
    </w:p>
    <w:p w14:paraId="4173C204">
      <w:r>
        <w:rPr>
          <w:b/>
          <w:color w:val="C00000"/>
        </w:rPr>
        <w:t>缺的 9 个 rail：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E090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shd w:val="clear" w:color="auto" w:fill="4472C4"/>
            <w:vAlign w:val="center"/>
          </w:tcPr>
          <w:p w14:paraId="1E2804D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缺的 rail</w:t>
            </w:r>
          </w:p>
        </w:tc>
        <w:tc>
          <w:tcPr>
            <w:tcW w:w="4986" w:type="dxa"/>
            <w:shd w:val="clear" w:color="auto" w:fill="4472C4"/>
            <w:vAlign w:val="center"/>
          </w:tcPr>
          <w:p w14:paraId="0E3A1FE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对应 sensor</w:t>
            </w:r>
          </w:p>
        </w:tc>
      </w:tr>
      <w:tr w14:paraId="2032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104AFC7C">
            <w:pPr>
              <w:spacing w:after="0" w:line="240" w:lineRule="auto"/>
            </w:pPr>
            <w:r>
              <w:rPr>
                <w:sz w:val="19"/>
              </w:rPr>
              <w:t>vcc-1v2-cm4-regulator</w:t>
            </w:r>
          </w:p>
        </w:tc>
        <w:tc>
          <w:tcPr>
            <w:tcW w:w="4986" w:type="dxa"/>
            <w:vAlign w:val="center"/>
          </w:tcPr>
          <w:p w14:paraId="1267190B">
            <w:pPr>
              <w:spacing w:after="0" w:line="240" w:lineRule="auto"/>
            </w:pPr>
            <w:r>
              <w:rPr>
                <w:sz w:val="19"/>
              </w:rPr>
              <w:t>cam4</w:t>
            </w:r>
          </w:p>
        </w:tc>
      </w:tr>
      <w:tr w14:paraId="2795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2FC025EB">
            <w:pPr>
              <w:spacing w:after="0" w:line="240" w:lineRule="auto"/>
            </w:pPr>
            <w:r>
              <w:rPr>
                <w:sz w:val="19"/>
              </w:rPr>
              <w:t>vcc-1v8-cm2-regulator</w:t>
            </w:r>
          </w:p>
        </w:tc>
        <w:tc>
          <w:tcPr>
            <w:tcW w:w="4986" w:type="dxa"/>
            <w:vAlign w:val="center"/>
          </w:tcPr>
          <w:p w14:paraId="5B0EC94E">
            <w:pPr>
              <w:spacing w:after="0" w:line="240" w:lineRule="auto"/>
            </w:pPr>
            <w:r>
              <w:rPr>
                <w:sz w:val="19"/>
              </w:rPr>
              <w:t>cam2</w:t>
            </w:r>
          </w:p>
        </w:tc>
      </w:tr>
      <w:tr w14:paraId="7B42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058AF6EB">
            <w:pPr>
              <w:spacing w:after="0" w:line="240" w:lineRule="auto"/>
            </w:pPr>
            <w:r>
              <w:rPr>
                <w:sz w:val="19"/>
              </w:rPr>
              <w:t>vcc-1v8-cm3-regulator</w:t>
            </w:r>
          </w:p>
        </w:tc>
        <w:tc>
          <w:tcPr>
            <w:tcW w:w="4986" w:type="dxa"/>
            <w:vAlign w:val="center"/>
          </w:tcPr>
          <w:p w14:paraId="4A6116DF">
            <w:pPr>
              <w:spacing w:after="0" w:line="240" w:lineRule="auto"/>
            </w:pPr>
            <w:r>
              <w:rPr>
                <w:sz w:val="19"/>
              </w:rPr>
              <w:t>cam3</w:t>
            </w:r>
          </w:p>
        </w:tc>
      </w:tr>
      <w:tr w14:paraId="33C68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7AAF92BD">
            <w:pPr>
              <w:spacing w:after="0" w:line="240" w:lineRule="auto"/>
            </w:pPr>
            <w:r>
              <w:rPr>
                <w:sz w:val="19"/>
              </w:rPr>
              <w:t>vcc-1v8-cm5-regulator</w:t>
            </w:r>
          </w:p>
        </w:tc>
        <w:tc>
          <w:tcPr>
            <w:tcW w:w="4986" w:type="dxa"/>
            <w:vAlign w:val="center"/>
          </w:tcPr>
          <w:p w14:paraId="1C833CAD">
            <w:pPr>
              <w:spacing w:after="0" w:line="240" w:lineRule="auto"/>
            </w:pPr>
            <w:r>
              <w:rPr>
                <w:sz w:val="19"/>
              </w:rPr>
              <w:t>cam5</w:t>
            </w:r>
          </w:p>
        </w:tc>
      </w:tr>
      <w:tr w14:paraId="537F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34A15C04">
            <w:pPr>
              <w:spacing w:after="0" w:line="240" w:lineRule="auto"/>
            </w:pPr>
            <w:r>
              <w:rPr>
                <w:sz w:val="19"/>
              </w:rPr>
              <w:t>vcc-1v8-cm6-regulator</w:t>
            </w:r>
          </w:p>
        </w:tc>
        <w:tc>
          <w:tcPr>
            <w:tcW w:w="4986" w:type="dxa"/>
            <w:vAlign w:val="center"/>
          </w:tcPr>
          <w:p w14:paraId="5EAB7997">
            <w:pPr>
              <w:spacing w:after="0" w:line="240" w:lineRule="auto"/>
            </w:pPr>
            <w:r>
              <w:rPr>
                <w:sz w:val="19"/>
              </w:rPr>
              <w:t>cam6</w:t>
            </w:r>
          </w:p>
        </w:tc>
      </w:tr>
      <w:tr w14:paraId="5566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562014F0">
            <w:pPr>
              <w:spacing w:after="0" w:line="240" w:lineRule="auto"/>
            </w:pPr>
            <w:r>
              <w:rPr>
                <w:sz w:val="19"/>
              </w:rPr>
              <w:t>vcc-2v8-cm3-regulator</w:t>
            </w:r>
          </w:p>
        </w:tc>
        <w:tc>
          <w:tcPr>
            <w:tcW w:w="4986" w:type="dxa"/>
            <w:vAlign w:val="center"/>
          </w:tcPr>
          <w:p w14:paraId="3094B138">
            <w:pPr>
              <w:spacing w:after="0" w:line="240" w:lineRule="auto"/>
            </w:pPr>
            <w:r>
              <w:rPr>
                <w:sz w:val="19"/>
              </w:rPr>
              <w:t>cam3</w:t>
            </w:r>
          </w:p>
        </w:tc>
      </w:tr>
      <w:tr w14:paraId="667C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0C484B55">
            <w:pPr>
              <w:spacing w:after="0" w:line="240" w:lineRule="auto"/>
            </w:pPr>
            <w:r>
              <w:rPr>
                <w:sz w:val="19"/>
              </w:rPr>
              <w:t>vcc-2v8-cm4-regulator</w:t>
            </w:r>
          </w:p>
        </w:tc>
        <w:tc>
          <w:tcPr>
            <w:tcW w:w="4986" w:type="dxa"/>
            <w:vAlign w:val="center"/>
          </w:tcPr>
          <w:p w14:paraId="0D94D261">
            <w:pPr>
              <w:spacing w:after="0" w:line="240" w:lineRule="auto"/>
            </w:pPr>
            <w:r>
              <w:rPr>
                <w:sz w:val="19"/>
              </w:rPr>
              <w:t>cam4</w:t>
            </w:r>
          </w:p>
        </w:tc>
      </w:tr>
      <w:tr w14:paraId="03BBF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48EA892E">
            <w:pPr>
              <w:spacing w:after="0" w:line="240" w:lineRule="auto"/>
            </w:pPr>
            <w:r>
              <w:rPr>
                <w:sz w:val="19"/>
              </w:rPr>
              <w:t>vcc-2v8-cm5-regulator</w:t>
            </w:r>
          </w:p>
        </w:tc>
        <w:tc>
          <w:tcPr>
            <w:tcW w:w="4986" w:type="dxa"/>
            <w:vAlign w:val="center"/>
          </w:tcPr>
          <w:p w14:paraId="197D5D06">
            <w:pPr>
              <w:spacing w:after="0" w:line="240" w:lineRule="auto"/>
            </w:pPr>
            <w:r>
              <w:rPr>
                <w:sz w:val="19"/>
              </w:rPr>
              <w:t>cam5</w:t>
            </w:r>
          </w:p>
        </w:tc>
      </w:tr>
      <w:tr w14:paraId="1467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6A1E2F4F">
            <w:pPr>
              <w:spacing w:after="0" w:line="240" w:lineRule="auto"/>
            </w:pPr>
            <w:r>
              <w:rPr>
                <w:sz w:val="19"/>
              </w:rPr>
              <w:t>vcc-2v8-cm6-regulator</w:t>
            </w:r>
          </w:p>
        </w:tc>
        <w:tc>
          <w:tcPr>
            <w:tcW w:w="4986" w:type="dxa"/>
            <w:vAlign w:val="center"/>
          </w:tcPr>
          <w:p w14:paraId="6DD47721">
            <w:pPr>
              <w:spacing w:after="0" w:line="240" w:lineRule="auto"/>
            </w:pPr>
            <w:r>
              <w:rPr>
                <w:sz w:val="19"/>
              </w:rPr>
              <w:t>cam6</w:t>
            </w:r>
          </w:p>
        </w:tc>
      </w:tr>
    </w:tbl>
    <w:p w14:paraId="27F6C843">
      <w:r>
        <w:rPr>
          <w:b/>
        </w:rPr>
        <w:t>要求：按上面表格补齐 9 个 regulator 节点，每个挂到正确的 GPIO。</w:t>
      </w:r>
    </w:p>
    <w:p w14:paraId="710B67CE">
      <w:r>
        <w:rPr>
          <w:b/>
        </w:rPr>
        <w:t>已知 GPIO 资源（i2c-3 0x22 pca9555，phandle=0x180，sysfs gpiochip7，base=477）：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EBD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  <w:shd w:val="clear" w:color="auto" w:fill="4472C4"/>
            <w:vAlign w:val="center"/>
          </w:tcPr>
          <w:p w14:paraId="6A60F73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chip7 line</w:t>
            </w:r>
          </w:p>
        </w:tc>
        <w:tc>
          <w:tcPr>
            <w:tcW w:w="2493" w:type="dxa"/>
            <w:shd w:val="clear" w:color="auto" w:fill="4472C4"/>
            <w:vAlign w:val="center"/>
          </w:tcPr>
          <w:p w14:paraId="4C66090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global GPIO</w:t>
            </w:r>
          </w:p>
        </w:tc>
        <w:tc>
          <w:tcPr>
            <w:tcW w:w="2493" w:type="dxa"/>
            <w:shd w:val="clear" w:color="auto" w:fill="4472C4"/>
            <w:vAlign w:val="center"/>
          </w:tcPr>
          <w:p w14:paraId="263DBFC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debugfs label</w:t>
            </w:r>
          </w:p>
        </w:tc>
        <w:tc>
          <w:tcPr>
            <w:tcW w:w="2493" w:type="dxa"/>
            <w:shd w:val="clear" w:color="auto" w:fill="4472C4"/>
            <w:vAlign w:val="center"/>
          </w:tcPr>
          <w:p w14:paraId="3DA78ED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 w14:paraId="21F6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6EE19444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493" w:type="dxa"/>
            <w:vAlign w:val="center"/>
          </w:tcPr>
          <w:p w14:paraId="50689E10">
            <w:pPr>
              <w:spacing w:after="0" w:line="240" w:lineRule="auto"/>
            </w:pPr>
            <w:r>
              <w:rPr>
                <w:sz w:val="19"/>
              </w:rPr>
              <w:t>480</w:t>
            </w:r>
          </w:p>
        </w:tc>
        <w:tc>
          <w:tcPr>
            <w:tcW w:w="2493" w:type="dxa"/>
            <w:vAlign w:val="center"/>
          </w:tcPr>
          <w:p w14:paraId="7C25D518">
            <w:pPr>
              <w:spacing w:after="0" w:line="240" w:lineRule="auto"/>
            </w:pPr>
            <w:r>
              <w:rPr>
                <w:sz w:val="19"/>
              </w:rPr>
              <w:t>vcc-1v8-cm1-regulator</w:t>
            </w:r>
          </w:p>
        </w:tc>
        <w:tc>
          <w:tcPr>
            <w:tcW w:w="2493" w:type="dxa"/>
            <w:vAlign w:val="center"/>
          </w:tcPr>
          <w:p w14:paraId="4195B752">
            <w:pPr>
              <w:spacing w:after="0" w:line="240" w:lineRule="auto"/>
            </w:pPr>
            <w:r>
              <w:rPr>
                <w:sz w:val="19"/>
              </w:rPr>
              <w:t>cam1 1.8V（已配）</w:t>
            </w:r>
          </w:p>
        </w:tc>
      </w:tr>
      <w:tr w14:paraId="748B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1D67C0F5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493" w:type="dxa"/>
            <w:vAlign w:val="center"/>
          </w:tcPr>
          <w:p w14:paraId="428E9125">
            <w:pPr>
              <w:spacing w:after="0" w:line="240" w:lineRule="auto"/>
            </w:pPr>
            <w:r>
              <w:rPr>
                <w:sz w:val="19"/>
              </w:rPr>
              <w:t>481</w:t>
            </w:r>
          </w:p>
        </w:tc>
        <w:tc>
          <w:tcPr>
            <w:tcW w:w="2493" w:type="dxa"/>
            <w:vAlign w:val="center"/>
          </w:tcPr>
          <w:p w14:paraId="287F1A65">
            <w:pPr>
              <w:spacing w:after="0" w:line="240" w:lineRule="auto"/>
            </w:pPr>
            <w:r>
              <w:rPr>
                <w:sz w:val="19"/>
              </w:rPr>
              <w:t>vcc-2v8-cm1-regulator</w:t>
            </w:r>
          </w:p>
        </w:tc>
        <w:tc>
          <w:tcPr>
            <w:tcW w:w="2493" w:type="dxa"/>
            <w:vAlign w:val="center"/>
          </w:tcPr>
          <w:p w14:paraId="6DF8495D">
            <w:pPr>
              <w:spacing w:after="0" w:line="240" w:lineRule="auto"/>
            </w:pPr>
            <w:r>
              <w:rPr>
                <w:sz w:val="19"/>
              </w:rPr>
              <w:t>cam1 2.8V（已配）</w:t>
            </w:r>
          </w:p>
        </w:tc>
      </w:tr>
      <w:tr w14:paraId="2594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47BF329E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493" w:type="dxa"/>
            <w:vAlign w:val="center"/>
          </w:tcPr>
          <w:p w14:paraId="0F973AD7">
            <w:pPr>
              <w:spacing w:after="0" w:line="240" w:lineRule="auto"/>
            </w:pPr>
            <w:r>
              <w:rPr>
                <w:sz w:val="19"/>
              </w:rPr>
              <w:t>482</w:t>
            </w:r>
          </w:p>
        </w:tc>
        <w:tc>
          <w:tcPr>
            <w:tcW w:w="2493" w:type="dxa"/>
            <w:vAlign w:val="center"/>
          </w:tcPr>
          <w:p w14:paraId="2E6112A8">
            <w:pPr>
              <w:spacing w:after="0" w:line="240" w:lineRule="auto"/>
            </w:pPr>
            <w:r>
              <w:rPr>
                <w:sz w:val="19"/>
              </w:rPr>
              <w:t>vcc-2v8-cm2-regulator</w:t>
            </w:r>
          </w:p>
        </w:tc>
        <w:tc>
          <w:tcPr>
            <w:tcW w:w="2493" w:type="dxa"/>
            <w:vAlign w:val="center"/>
          </w:tcPr>
          <w:p w14:paraId="5F5F8054">
            <w:pPr>
              <w:spacing w:after="0" w:line="240" w:lineRule="auto"/>
            </w:pPr>
            <w:r>
              <w:rPr>
                <w:sz w:val="19"/>
              </w:rPr>
              <w:t>cam2 2.8V（已配）</w:t>
            </w:r>
          </w:p>
        </w:tc>
      </w:tr>
      <w:tr w14:paraId="6A2B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4DC78C9B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493" w:type="dxa"/>
            <w:vAlign w:val="center"/>
          </w:tcPr>
          <w:p w14:paraId="5A290FE5">
            <w:pPr>
              <w:spacing w:after="0" w:line="240" w:lineRule="auto"/>
            </w:pPr>
            <w:r>
              <w:rPr>
                <w:sz w:val="19"/>
              </w:rPr>
              <w:t>483</w:t>
            </w:r>
          </w:p>
        </w:tc>
        <w:tc>
          <w:tcPr>
            <w:tcW w:w="2493" w:type="dxa"/>
            <w:vAlign w:val="center"/>
          </w:tcPr>
          <w:p w14:paraId="651AE36C">
            <w:pPr>
              <w:spacing w:after="0" w:line="240" w:lineRule="auto"/>
            </w:pPr>
            <w:r>
              <w:rPr>
                <w:sz w:val="19"/>
              </w:rPr>
              <w:t>vcc-1v2-cm1-regulator</w:t>
            </w:r>
          </w:p>
        </w:tc>
        <w:tc>
          <w:tcPr>
            <w:tcW w:w="2493" w:type="dxa"/>
            <w:vAlign w:val="center"/>
          </w:tcPr>
          <w:p w14:paraId="54BE3939">
            <w:pPr>
              <w:spacing w:after="0" w:line="240" w:lineRule="auto"/>
            </w:pPr>
            <w:r>
              <w:rPr>
                <w:sz w:val="19"/>
              </w:rPr>
              <w:t>cam1 1.2V（已配）</w:t>
            </w:r>
          </w:p>
        </w:tc>
      </w:tr>
      <w:tr w14:paraId="53FD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467C0894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493" w:type="dxa"/>
            <w:vAlign w:val="center"/>
          </w:tcPr>
          <w:p w14:paraId="51BE4A16">
            <w:pPr>
              <w:spacing w:after="0" w:line="240" w:lineRule="auto"/>
            </w:pPr>
            <w:r>
              <w:rPr>
                <w:sz w:val="19"/>
              </w:rPr>
              <w:t>484</w:t>
            </w:r>
          </w:p>
        </w:tc>
        <w:tc>
          <w:tcPr>
            <w:tcW w:w="2493" w:type="dxa"/>
            <w:vAlign w:val="center"/>
          </w:tcPr>
          <w:p w14:paraId="0256573A">
            <w:pPr>
              <w:spacing w:after="0" w:line="240" w:lineRule="auto"/>
            </w:pPr>
            <w:r>
              <w:rPr>
                <w:sz w:val="19"/>
              </w:rPr>
              <w:t>vcc-1v2-cm2-regulator</w:t>
            </w:r>
          </w:p>
        </w:tc>
        <w:tc>
          <w:tcPr>
            <w:tcW w:w="2493" w:type="dxa"/>
            <w:vAlign w:val="center"/>
          </w:tcPr>
          <w:p w14:paraId="4160E7D7">
            <w:pPr>
              <w:spacing w:after="0" w:line="240" w:lineRule="auto"/>
            </w:pPr>
            <w:r>
              <w:rPr>
                <w:sz w:val="19"/>
              </w:rPr>
              <w:t>cam2 1.2V（已配）</w:t>
            </w:r>
          </w:p>
        </w:tc>
      </w:tr>
      <w:tr w14:paraId="28EE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25964327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493" w:type="dxa"/>
            <w:vAlign w:val="center"/>
          </w:tcPr>
          <w:p w14:paraId="2B6C1688">
            <w:pPr>
              <w:spacing w:after="0" w:line="240" w:lineRule="auto"/>
            </w:pPr>
            <w:r>
              <w:rPr>
                <w:sz w:val="19"/>
              </w:rPr>
              <w:t>485</w:t>
            </w:r>
          </w:p>
        </w:tc>
        <w:tc>
          <w:tcPr>
            <w:tcW w:w="2493" w:type="dxa"/>
            <w:vAlign w:val="center"/>
          </w:tcPr>
          <w:p w14:paraId="31216857">
            <w:pPr>
              <w:spacing w:after="0" w:line="240" w:lineRule="auto"/>
            </w:pPr>
            <w:r>
              <w:rPr>
                <w:sz w:val="19"/>
              </w:rPr>
              <w:t>vcc-1v2-cm3-regulator</w:t>
            </w:r>
          </w:p>
        </w:tc>
        <w:tc>
          <w:tcPr>
            <w:tcW w:w="2493" w:type="dxa"/>
            <w:vAlign w:val="center"/>
          </w:tcPr>
          <w:p w14:paraId="5F55FFD7">
            <w:pPr>
              <w:spacing w:after="0" w:line="240" w:lineRule="auto"/>
            </w:pPr>
            <w:r>
              <w:rPr>
                <w:sz w:val="19"/>
              </w:rPr>
              <w:t>cam3 1.2V（已配）</w:t>
            </w:r>
          </w:p>
        </w:tc>
      </w:tr>
      <w:tr w14:paraId="004A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1C016138"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w="2493" w:type="dxa"/>
            <w:vAlign w:val="center"/>
          </w:tcPr>
          <w:p w14:paraId="6DAE6A14">
            <w:pPr>
              <w:spacing w:after="0" w:line="240" w:lineRule="auto"/>
            </w:pPr>
            <w:r>
              <w:rPr>
                <w:sz w:val="19"/>
              </w:rPr>
              <w:t>486</w:t>
            </w:r>
          </w:p>
        </w:tc>
        <w:tc>
          <w:tcPr>
            <w:tcW w:w="2493" w:type="dxa"/>
            <w:vAlign w:val="center"/>
          </w:tcPr>
          <w:p w14:paraId="282AF0B3">
            <w:pPr>
              <w:spacing w:after="0" w:line="240" w:lineRule="auto"/>
            </w:pPr>
            <w:r>
              <w:rPr>
                <w:sz w:val="19"/>
              </w:rPr>
              <w:t>vcc-1v8-cm4-regulator</w:t>
            </w:r>
          </w:p>
        </w:tc>
        <w:tc>
          <w:tcPr>
            <w:tcW w:w="2493" w:type="dxa"/>
            <w:vAlign w:val="center"/>
          </w:tcPr>
          <w:p w14:paraId="34790322">
            <w:pPr>
              <w:spacing w:after="0" w:line="240" w:lineRule="auto"/>
            </w:pPr>
            <w:r>
              <w:rPr>
                <w:sz w:val="19"/>
              </w:rPr>
              <w:t>cam4 1.8V（已配）</w:t>
            </w:r>
          </w:p>
        </w:tc>
      </w:tr>
      <w:tr w14:paraId="5977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64BF30F5"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493" w:type="dxa"/>
            <w:vAlign w:val="center"/>
          </w:tcPr>
          <w:p w14:paraId="1919C9FD">
            <w:pPr>
              <w:spacing w:after="0" w:line="240" w:lineRule="auto"/>
            </w:pPr>
            <w:r>
              <w:rPr>
                <w:sz w:val="19"/>
              </w:rPr>
              <w:t>487</w:t>
            </w:r>
          </w:p>
        </w:tc>
        <w:tc>
          <w:tcPr>
            <w:tcW w:w="2493" w:type="dxa"/>
            <w:vAlign w:val="center"/>
          </w:tcPr>
          <w:p w14:paraId="20AED3B6">
            <w:pPr>
              <w:spacing w:after="0" w:line="240" w:lineRule="auto"/>
            </w:pPr>
            <w:r>
              <w:rPr>
                <w:sz w:val="19"/>
              </w:rPr>
              <w:t>vcc-1v2-cm5-regulator</w:t>
            </w:r>
          </w:p>
        </w:tc>
        <w:tc>
          <w:tcPr>
            <w:tcW w:w="2493" w:type="dxa"/>
            <w:vAlign w:val="center"/>
          </w:tcPr>
          <w:p w14:paraId="533041DE">
            <w:pPr>
              <w:spacing w:after="0" w:line="240" w:lineRule="auto"/>
            </w:pPr>
            <w:r>
              <w:rPr>
                <w:sz w:val="19"/>
              </w:rPr>
              <w:t>cam5 1.2V（已配）</w:t>
            </w:r>
          </w:p>
        </w:tc>
      </w:tr>
      <w:tr w14:paraId="6A6C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4B74A910">
            <w:pPr>
              <w:spacing w:after="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w="2493" w:type="dxa"/>
            <w:vAlign w:val="center"/>
          </w:tcPr>
          <w:p w14:paraId="66ACFFC4">
            <w:pPr>
              <w:spacing w:after="0" w:line="240" w:lineRule="auto"/>
            </w:pPr>
            <w:r>
              <w:rPr>
                <w:sz w:val="19"/>
              </w:rPr>
              <w:t>488</w:t>
            </w:r>
          </w:p>
        </w:tc>
        <w:tc>
          <w:tcPr>
            <w:tcW w:w="2493" w:type="dxa"/>
            <w:vAlign w:val="center"/>
          </w:tcPr>
          <w:p w14:paraId="4DE3690C">
            <w:pPr>
              <w:spacing w:after="0" w:line="240" w:lineRule="auto"/>
            </w:pPr>
            <w:r>
              <w:rPr>
                <w:sz w:val="19"/>
              </w:rPr>
              <w:t>vcc-1v2-cm6-regulator</w:t>
            </w:r>
          </w:p>
        </w:tc>
        <w:tc>
          <w:tcPr>
            <w:tcW w:w="2493" w:type="dxa"/>
            <w:vAlign w:val="center"/>
          </w:tcPr>
          <w:p w14:paraId="3765E818">
            <w:pPr>
              <w:spacing w:after="0" w:line="240" w:lineRule="auto"/>
            </w:pPr>
            <w:r>
              <w:rPr>
                <w:sz w:val="19"/>
              </w:rPr>
              <w:t>cam6 1.2V（已配）</w:t>
            </w:r>
          </w:p>
        </w:tc>
      </w:tr>
      <w:tr w14:paraId="4AE4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1BC1E8C1">
            <w:pPr>
              <w:spacing w:after="0" w:line="240" w:lineRule="auto"/>
            </w:pPr>
            <w:r>
              <w:rPr>
                <w:sz w:val="19"/>
              </w:rPr>
              <w:t>0 / 1 / 2 / 12 / 13 / 14</w:t>
            </w:r>
          </w:p>
        </w:tc>
        <w:tc>
          <w:tcPr>
            <w:tcW w:w="2493" w:type="dxa"/>
            <w:vAlign w:val="center"/>
          </w:tcPr>
          <w:p w14:paraId="751562F9">
            <w:pPr>
              <w:spacing w:after="0" w:line="240" w:lineRule="auto"/>
            </w:pPr>
            <w:r>
              <w:rPr>
                <w:sz w:val="19"/>
              </w:rPr>
              <w:t>477 / 478 / 479 / 489 / 490 / 491</w:t>
            </w:r>
          </w:p>
        </w:tc>
        <w:tc>
          <w:tcPr>
            <w:tcW w:w="2493" w:type="dxa"/>
            <w:vAlign w:val="center"/>
          </w:tcPr>
          <w:p w14:paraId="143C5813">
            <w:pPr>
              <w:spacing w:after="0" w:line="240" w:lineRule="auto"/>
            </w:pPr>
            <w:r>
              <w:rPr>
                <w:sz w:val="19"/>
              </w:rPr>
              <w:t>unused</w:t>
            </w:r>
          </w:p>
        </w:tc>
        <w:tc>
          <w:tcPr>
            <w:tcW w:w="2493" w:type="dxa"/>
            <w:vAlign w:val="center"/>
          </w:tcPr>
          <w:p w14:paraId="5DDF6C83">
            <w:pPr>
              <w:spacing w:after="0" w:line="240" w:lineRule="auto"/>
            </w:pPr>
            <w:r>
              <w:rPr>
                <w:sz w:val="19"/>
              </w:rPr>
              <w:t>空着没分配</w:t>
            </w:r>
          </w:p>
        </w:tc>
      </w:tr>
    </w:tbl>
    <w:p w14:paraId="6A607286">
      <w:r>
        <w:rPr>
          <w:b w:val="0"/>
          <w:color w:val="C00000"/>
        </w:rPr>
        <w:t>chip7 line 0/1/2/12/13/14 看似空着，但具体是否对应硬件（cam2/3/4 的 1v8，cam3/4/5/6 的 2v8 等）需要 vendor 对照硬件原理图决定。如果这些 rail 接到 chip7 上，请补 9 个 regulator 节点。如果某些 rail 在硬件上直接接到其他电源（比如板上 LDO 一直供电），那对应的 sensor 节点 dovdd-supply / avdd-supply 直接写 &lt;&amp;vcc_1v8_s0&gt; / &lt;&amp;vcc_2v8_s0&gt; 即可，不需要新增 cm rail。</w:t>
      </w:r>
    </w:p>
    <w:p w14:paraId="21A1E2FA">
      <w:r>
        <w:rPr>
          <w:b/>
          <w:sz w:val="30"/>
        </w:rPr>
        <w:t>三、严重问题 (P1)</w:t>
      </w:r>
    </w:p>
    <w:p w14:paraId="050D9CF3">
      <w:r>
        <w:rPr>
          <w:b/>
          <w:sz w:val="26"/>
        </w:rPr>
        <w:t>问题 3：cm rail 写了 regulator-boot-on + always-on，但实际 GPIO 输出还是 lo</w:t>
      </w:r>
    </w:p>
    <w:p w14:paraId="290F64D5">
      <w:r>
        <w:rPr>
          <w:b/>
        </w:rPr>
        <w:t>debugfs 现状（重启后采样）：</w:t>
      </w:r>
    </w:p>
    <w:p w14:paraId="56B48462">
      <w:pPr>
        <w:shd w:val="clear" w:fill="F4F4F4"/>
      </w:pPr>
      <w:r>
        <w:rPr>
          <w:rFonts w:ascii="Consolas" w:hAnsi="Consolas" w:eastAsia="Consolas"/>
          <w:sz w:val="18"/>
        </w:rPr>
        <w:t>gpiochip7 (i2c-3 0x22 pca9555):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 3 (gpio-480 vcc-1v8-cm1): out lo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 4 (gpio-481 vcc-2v8-cm1): out lo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 5 (gpio-482 vcc-2v8-cm2): out lo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 6 (gpio-483 vcc-1v2-cm1): out lo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 7 (gpio-484 vcc-1v2-cm2): out lo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 8 (gpio-485 vcc-1v2-cm3): out hi   ← 唯一 enable 的一个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 9 (gpio-486 vcc-1v8-cm4): out lo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10 (gpio-487 vcc-1v2-cm5): out lo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line 11 (gpio-488 vcc-1v2-cm6): out lo</w:t>
      </w:r>
    </w:p>
    <w:p w14:paraId="23B412E0">
      <w:r>
        <w:rPr>
          <w:b w:val="0"/>
        </w:rPr>
        <w:t>DT 里这 9 个 regulator 都加了 regulator-boot-on + regulator-always-on，sysfs state 都显示 enabled，但 PCA9555 的输出寄存器（line 3-11）实际只有 1 bit 是 hi。regulator-boot-on 应该让 kernel 在 late_initcall 阶段强制 enable，但显然这条链路没起作用。</w:t>
      </w:r>
    </w:p>
    <w:p w14:paraId="729B2A72">
      <w:r>
        <w:rPr>
          <w:b/>
        </w:rPr>
        <w:t>怀疑方向（请 vendor 排查）：</w:t>
      </w:r>
    </w:p>
    <w:p w14:paraId="6A40F50A">
      <w:r>
        <w:rPr>
          <w:b w:val="0"/>
        </w:rPr>
        <w:t>1. regulator-fixed driver 配 enable-gpios + enable-active-high 时，是否要 regulator-boot-on 才生效？</w:t>
      </w:r>
    </w:p>
    <w:p w14:paraId="5697DD7D">
      <w:r>
        <w:rPr>
          <w:b w:val="0"/>
        </w:rPr>
        <w:t>2. 还是说 fixed-regulator 节点必须挂在某个有 supply 关系的 device 下面才会被引用、才会在 boot 阶段 enable？（如果是这样，问题 1 没修，boot-on 永远不生效）</w:t>
      </w:r>
    </w:p>
    <w:p w14:paraId="69382126">
      <w:r>
        <w:rPr>
          <w:b w:val="0"/>
        </w:rPr>
        <w:t>3. vendor 用的是 pca9555，跟标准 pca953x 兼容性如何？是不是要 compatible = "nxp,pca9555" 而不是 "pca953x"？</w:t>
      </w:r>
    </w:p>
    <w:p w14:paraId="18659B5A">
      <w:r>
        <w:rPr>
          <w:b w:val="0"/>
          <w:color w:val="C00000"/>
        </w:rPr>
        <w:t>要求：</w:t>
      </w:r>
      <w:r>
        <w:rPr>
          <w:rFonts w:hint="eastAsia"/>
          <w:b w:val="0"/>
          <w:color w:val="C00000"/>
          <w:lang w:val="en-US" w:eastAsia="zh-CN"/>
        </w:rPr>
        <w:t>请</w:t>
      </w:r>
      <w:r>
        <w:rPr>
          <w:b w:val="0"/>
          <w:color w:val="C00000"/>
        </w:rPr>
        <w:t>实测一下——把 sensor 节点 dovdd-supply = &lt;&amp;vcc_1v8_cm1&gt; 配上之后，reboot 看 cat /sys/kernel/debug/gpio | grep vcc-1v8-cm1 的 out 值是不是 hi。如果还是 lo，请 vendor 提供 regulator 子系统 driver 源码 / DTS 引用链的完整片段。</w:t>
      </w:r>
    </w:p>
    <w:p w14:paraId="3345E83D">
      <w:r>
        <w:rPr>
          <w:b/>
          <w:sz w:val="26"/>
        </w:rPr>
        <w:t>问题 4：sensor 节点 pwren-gpios 缺失，且 reset-gpios / pwdn-gpios 的 GPIO expander 分配不一致</w:t>
      </w:r>
    </w:p>
    <w:p w14:paraId="2D35BEC5">
      <w:r>
        <w:rPr>
          <w:b/>
        </w:rPr>
        <w:t>当前 sensor DT 节点的 GPIO 引用（vendor 已配部分）：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7A8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  <w:shd w:val="clear" w:color="auto" w:fill="4472C4"/>
            <w:vAlign w:val="center"/>
          </w:tcPr>
          <w:p w14:paraId="1C6205B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w="3324" w:type="dxa"/>
            <w:shd w:val="clear" w:color="auto" w:fill="4472C4"/>
            <w:vAlign w:val="center"/>
          </w:tcPr>
          <w:p w14:paraId="0CDCAF8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reset-gpios (phandle, pin)</w:t>
            </w:r>
          </w:p>
        </w:tc>
        <w:tc>
          <w:tcPr>
            <w:tcW w:w="3324" w:type="dxa"/>
            <w:shd w:val="clear" w:color="auto" w:fill="4472C4"/>
            <w:vAlign w:val="center"/>
          </w:tcPr>
          <w:p w14:paraId="2861470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pwdn-gpios (phandle, pin)</w:t>
            </w:r>
          </w:p>
        </w:tc>
      </w:tr>
      <w:tr w14:paraId="0980F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3CDCAF1F">
            <w:pPr>
              <w:spacing w:after="0" w:line="240" w:lineRule="auto"/>
            </w:pPr>
            <w:r>
              <w:rPr>
                <w:sz w:val="19"/>
              </w:rPr>
              <w:t>cam1 (gc4683@31)</w:t>
            </w:r>
          </w:p>
        </w:tc>
        <w:tc>
          <w:tcPr>
            <w:tcW w:w="3324" w:type="dxa"/>
            <w:vAlign w:val="center"/>
          </w:tcPr>
          <w:p w14:paraId="7756CF52">
            <w:pPr>
              <w:spacing w:after="0" w:line="240" w:lineRule="auto"/>
            </w:pPr>
            <w:r>
              <w:rPr>
                <w:sz w:val="19"/>
              </w:rPr>
              <w:t>(pca9555@21 chip6, line 0)</w:t>
            </w:r>
          </w:p>
        </w:tc>
        <w:tc>
          <w:tcPr>
            <w:tcW w:w="3324" w:type="dxa"/>
            <w:vAlign w:val="center"/>
          </w:tcPr>
          <w:p w14:paraId="6520B59A">
            <w:pPr>
              <w:spacing w:after="0" w:line="240" w:lineRule="auto"/>
            </w:pPr>
            <w:r>
              <w:rPr>
                <w:sz w:val="19"/>
              </w:rPr>
              <w:t>(pca9555@21 chip6, line 12)</w:t>
            </w:r>
          </w:p>
        </w:tc>
      </w:tr>
      <w:tr w14:paraId="337C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7D5AB606">
            <w:pPr>
              <w:spacing w:after="0" w:line="240" w:lineRule="auto"/>
            </w:pPr>
            <w:r>
              <w:rPr>
                <w:sz w:val="19"/>
              </w:rPr>
              <w:t>cam2 (gc4683_1@31)</w:t>
            </w:r>
          </w:p>
        </w:tc>
        <w:tc>
          <w:tcPr>
            <w:tcW w:w="3324" w:type="dxa"/>
            <w:vAlign w:val="center"/>
          </w:tcPr>
          <w:p w14:paraId="5AD38118">
            <w:pPr>
              <w:spacing w:after="0" w:line="240" w:lineRule="auto"/>
            </w:pPr>
            <w:r>
              <w:rPr>
                <w:sz w:val="19"/>
              </w:rPr>
              <w:t>(chip6, line 1)</w:t>
            </w:r>
          </w:p>
        </w:tc>
        <w:tc>
          <w:tcPr>
            <w:tcW w:w="3324" w:type="dxa"/>
            <w:vAlign w:val="center"/>
          </w:tcPr>
          <w:p w14:paraId="139CFC59">
            <w:pPr>
              <w:spacing w:after="0" w:line="240" w:lineRule="auto"/>
            </w:pPr>
            <w:r>
              <w:rPr>
                <w:sz w:val="19"/>
              </w:rPr>
              <w:t>(chip6, line 13)</w:t>
            </w:r>
          </w:p>
        </w:tc>
      </w:tr>
      <w:tr w14:paraId="7D12A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528A110E">
            <w:pPr>
              <w:spacing w:after="0" w:line="240" w:lineRule="auto"/>
            </w:pPr>
            <w:r>
              <w:rPr>
                <w:sz w:val="19"/>
              </w:rPr>
              <w:t>cam3 (gc4683_2@31)</w:t>
            </w:r>
          </w:p>
        </w:tc>
        <w:tc>
          <w:tcPr>
            <w:tcW w:w="3324" w:type="dxa"/>
            <w:vAlign w:val="center"/>
          </w:tcPr>
          <w:p w14:paraId="6E222AAC">
            <w:pPr>
              <w:spacing w:after="0" w:line="240" w:lineRule="auto"/>
            </w:pPr>
            <w:r>
              <w:rPr>
                <w:sz w:val="19"/>
              </w:rPr>
              <w:t>(chip6, line 2)</w:t>
            </w:r>
          </w:p>
        </w:tc>
        <w:tc>
          <w:tcPr>
            <w:tcW w:w="3324" w:type="dxa"/>
            <w:vAlign w:val="center"/>
          </w:tcPr>
          <w:p w14:paraId="3538B112">
            <w:pPr>
              <w:spacing w:after="0" w:line="240" w:lineRule="auto"/>
            </w:pPr>
            <w:r>
              <w:rPr>
                <w:sz w:val="19"/>
              </w:rPr>
              <w:t>(chip6, line 14)</w:t>
            </w:r>
          </w:p>
        </w:tc>
      </w:tr>
      <w:tr w14:paraId="1952F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38A5A579">
            <w:pPr>
              <w:spacing w:after="0" w:line="240" w:lineRule="auto"/>
            </w:pPr>
            <w:r>
              <w:rPr>
                <w:sz w:val="19"/>
              </w:rPr>
              <w:t>cam4 (gc4683_4@31)</w:t>
            </w:r>
          </w:p>
        </w:tc>
        <w:tc>
          <w:tcPr>
            <w:tcW w:w="3324" w:type="dxa"/>
            <w:vAlign w:val="center"/>
          </w:tcPr>
          <w:p w14:paraId="56D65CE6">
            <w:pPr>
              <w:spacing w:after="0" w:line="240" w:lineRule="auto"/>
            </w:pPr>
            <w:r>
              <w:rPr>
                <w:sz w:val="19"/>
              </w:rPr>
              <w:t>(chip6, line 4)</w:t>
            </w:r>
          </w:p>
        </w:tc>
        <w:tc>
          <w:tcPr>
            <w:tcW w:w="3324" w:type="dxa"/>
            <w:vAlign w:val="center"/>
          </w:tcPr>
          <w:p w14:paraId="5377183B">
            <w:pPr>
              <w:spacing w:after="0" w:line="240" w:lineRule="auto"/>
            </w:pPr>
            <w:r>
              <w:rPr>
                <w:sz w:val="19"/>
              </w:rPr>
              <w:t>chip7 line 1 ← 异类</w:t>
            </w:r>
          </w:p>
        </w:tc>
      </w:tr>
      <w:tr w14:paraId="4B035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4D699905">
            <w:pPr>
              <w:spacing w:after="0" w:line="240" w:lineRule="auto"/>
            </w:pPr>
            <w:r>
              <w:rPr>
                <w:sz w:val="19"/>
              </w:rPr>
              <w:t>cam5 (gc4683_3@31)</w:t>
            </w:r>
          </w:p>
        </w:tc>
        <w:tc>
          <w:tcPr>
            <w:tcW w:w="3324" w:type="dxa"/>
            <w:vAlign w:val="center"/>
          </w:tcPr>
          <w:p w14:paraId="2A39E4D6">
            <w:pPr>
              <w:spacing w:after="0" w:line="240" w:lineRule="auto"/>
            </w:pPr>
            <w:r>
              <w:rPr>
                <w:sz w:val="19"/>
              </w:rPr>
              <w:t>(chip6, line 3)</w:t>
            </w:r>
          </w:p>
        </w:tc>
        <w:tc>
          <w:tcPr>
            <w:tcW w:w="3324" w:type="dxa"/>
            <w:vAlign w:val="center"/>
          </w:tcPr>
          <w:p w14:paraId="0BFBABBB">
            <w:pPr>
              <w:spacing w:after="0" w:line="240" w:lineRule="auto"/>
            </w:pPr>
            <w:r>
              <w:rPr>
                <w:sz w:val="19"/>
              </w:rPr>
              <w:t>(chip6, line 15)</w:t>
            </w:r>
          </w:p>
        </w:tc>
      </w:tr>
      <w:tr w14:paraId="5221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679D8697">
            <w:pPr>
              <w:spacing w:after="0" w:line="240" w:lineRule="auto"/>
            </w:pPr>
            <w:r>
              <w:rPr>
                <w:sz w:val="19"/>
              </w:rPr>
              <w:t>cam6 (gc4683_5@31)</w:t>
            </w:r>
          </w:p>
        </w:tc>
        <w:tc>
          <w:tcPr>
            <w:tcW w:w="3324" w:type="dxa"/>
            <w:vAlign w:val="center"/>
          </w:tcPr>
          <w:p w14:paraId="75DCC40D">
            <w:pPr>
              <w:spacing w:after="0" w:line="240" w:lineRule="auto"/>
            </w:pPr>
            <w:r>
              <w:rPr>
                <w:sz w:val="19"/>
              </w:rPr>
              <w:t>(chip6, line 5)</w:t>
            </w:r>
          </w:p>
        </w:tc>
        <w:tc>
          <w:tcPr>
            <w:tcW w:w="3324" w:type="dxa"/>
            <w:vAlign w:val="center"/>
          </w:tcPr>
          <w:p w14:paraId="6E47738D">
            <w:pPr>
              <w:spacing w:after="0" w:line="240" w:lineRule="auto"/>
            </w:pPr>
            <w:r>
              <w:rPr>
                <w:sz w:val="19"/>
              </w:rPr>
              <w:t>chip7 line 2 ← 异类</w:t>
            </w:r>
          </w:p>
        </w:tc>
      </w:tr>
    </w:tbl>
    <w:p w14:paraId="328C33FD">
      <w:r>
        <w:rPr>
          <w:b/>
          <w:color w:val="C00000"/>
        </w:rPr>
        <w:t>两个不一致：</w:t>
      </w:r>
    </w:p>
    <w:p w14:paraId="70D6B73E">
      <w:r>
        <w:rPr>
          <w:b w:val="0"/>
        </w:rPr>
        <w:t>1. cam4/cam6 的 pwdn 用 chip7，但 cam1/cam2/cam3/cam5 用 chip6 —— 建议全部统一到 chip6。</w:t>
      </w:r>
    </w:p>
    <w:p w14:paraId="08FAE4F8">
      <w:r>
        <w:rPr>
          <w:b w:val="0"/>
        </w:rPr>
        <w:t>2. cam5 (gc4683_3@31) 的 reset 用 chip6 line 3，但 cam4 (gc4683_4@31) 用 chip6 line 4 —— vendor 是不是写反了 cam4/cam5 的 reset GPIO？</w:t>
      </w:r>
    </w:p>
    <w:p w14:paraId="2368598F">
      <w:r>
        <w:rPr>
          <w:b/>
        </w:rPr>
        <w:t>要求：核对硬件原理图，把 6 路 sensor 的 reset-gpios / pwdn-gpios / pwren-gpios 统一分配，并补全 pwren-gpios。</w:t>
      </w:r>
    </w:p>
    <w:p w14:paraId="7C01F24E">
      <w:r>
        <w:rPr>
          <w:b/>
        </w:rPr>
        <w:t>pwren-gpios 的硬件位置：</w:t>
      </w:r>
    </w:p>
    <w:p w14:paraId="7AF4EFB9">
      <w:r>
        <w:rPr>
          <w:b w:val="0"/>
        </w:rPr>
        <w:t>如果板子上 6 路 sensor 各有一个 power-enable GPIO（独立控制每路 sensor 整体上下电），请在每路 sensor 节点里加上 pwren-gpios = &lt;...&gt;;，按实际硬件分配。如果没有独立 pwren，可以在 sensor 节点里加 pwren-supply = &lt;&amp;vcc_3v3_s0&gt;; 加 fixed-always-on。</w:t>
      </w:r>
    </w:p>
    <w:p w14:paraId="1AA15FD3">
      <w:r>
        <w:rPr>
          <w:b/>
          <w:sz w:val="30"/>
        </w:rPr>
        <w:t>四、次要问题 (P2)</w:t>
      </w:r>
    </w:p>
    <w:p w14:paraId="55989B5F">
      <w:r>
        <w:rPr>
          <w:b/>
          <w:sz w:val="26"/>
        </w:rPr>
        <w:t>问题 5：cam1/cm1 节点有 3 个 cm rail 的命名错位</w:t>
      </w:r>
    </w:p>
    <w:p w14:paraId="0F51E40B">
      <w:r>
        <w:rPr>
          <w:b w:val="0"/>
        </w:rPr>
        <w:t>vcc-1v2-cm1-regulator 的 regulator-name 是 "vcc_camera1_1v8"，但节点名是 1v2：</w:t>
      </w:r>
    </w:p>
    <w:p w14:paraId="06CBA8AA">
      <w:pPr>
        <w:shd w:val="clear" w:fill="F4F4F4"/>
      </w:pPr>
      <w:r>
        <w:rPr>
          <w:rFonts w:ascii="Consolas" w:hAnsi="Consolas" w:eastAsia="Consolas"/>
          <w:sz w:val="18"/>
        </w:rPr>
        <w:t>regulator-name = "vcc_camera1_1v8"      ← 名字写错（应该是 1v2）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regulator-min-microvolt = 0x001b7740     ← 1800000 (1.8V)</w:t>
      </w:r>
      <w:r>
        <w:rPr>
          <w:rFonts w:ascii="Consolas" w:hAnsi="Consolas" w:eastAsia="Consolas"/>
          <w:sz w:val="18"/>
        </w:rPr>
        <w:br w:type="textWrapping"/>
      </w:r>
    </w:p>
    <w:p w14:paraId="4800E774">
      <w:r>
        <w:rPr>
          <w:b w:val="0"/>
        </w:rPr>
        <w:t>而 vcc-1v8-cm1-regulator 的 regulator-name 又是 "vcc_camera_1v8"，命名重复且混乱。</w:t>
      </w:r>
    </w:p>
    <w:p w14:paraId="789AA68B">
      <w:r>
        <w:rPr>
          <w:b/>
        </w:rPr>
        <w:t>要求：把所有 cm rail 节点的 regulator-name 改成 "vcc_camera{N}_{1v2|1v8|2v8}" 跟节点后缀一致。</w:t>
      </w:r>
    </w:p>
    <w:p w14:paraId="27394B5A">
      <w:r>
        <w:rPr>
          <w:b/>
          <w:sz w:val="26"/>
        </w:rPr>
        <w:t>问题 6：sensor 节点缺 rockchip,camera-module-index（空字符串）</w:t>
      </w:r>
    </w:p>
    <w:p w14:paraId="79F426E6">
      <w:r>
        <w:rPr>
          <w:b w:val="0"/>
        </w:rPr>
        <w:t>hexdump 出来 rockchip,camera-module-index 是空（0 长度），sensor driver 可能据此认为模块序号是 0，影响 mipi id 分配。</w:t>
      </w:r>
    </w:p>
    <w:p w14:paraId="5A5E2B6B">
      <w:r>
        <w:rPr>
          <w:b/>
        </w:rPr>
        <w:t>要求：把每路 sensor 的 rockchip,camera-module-index 设为 0..5 顺序号。</w:t>
      </w:r>
    </w:p>
    <w:p w14:paraId="6645ADE2">
      <w:r>
        <w:rPr>
          <w:b/>
          <w:sz w:val="30"/>
        </w:rPr>
        <w:t>五、验证步骤（vendor 改完镜像后，板端执行）</w:t>
      </w:r>
    </w:p>
    <w:p w14:paraId="26D01EEC">
      <w:r>
        <w:rPr>
          <w:b/>
        </w:rPr>
        <w:t>1. 启动后看 sensor probe 应该全部 success（Unexpected sensor id 消失）：</w:t>
      </w:r>
    </w:p>
    <w:p w14:paraId="6FC9B23A">
      <w:pPr>
        <w:shd w:val="clear" w:fill="F4F4F4"/>
      </w:pPr>
      <w:r>
        <w:rPr>
          <w:rFonts w:ascii="Consolas" w:hAnsi="Consolas" w:eastAsia="Consolas"/>
          <w:sz w:val="18"/>
        </w:rPr>
        <w:t>dmesg | grep "gc4683" | head -10</w:t>
      </w:r>
    </w:p>
    <w:p w14:paraId="2B1CAD97">
      <w:r>
        <w:rPr>
          <w:b/>
        </w:rPr>
        <w:t>2. 看 cm rail GPIO 应该全部 out hi：</w:t>
      </w:r>
    </w:p>
    <w:p w14:paraId="355A21C1">
      <w:pPr>
        <w:shd w:val="clear" w:fill="F4F4F4"/>
      </w:pPr>
      <w:r>
        <w:rPr>
          <w:rFonts w:ascii="Consolas" w:hAnsi="Consolas" w:eastAsia="Consolas"/>
          <w:sz w:val="18"/>
        </w:rPr>
        <w:t>cat /sys/kernel/debug/gpio | grep -E "vcc-[12]v[28]-cm|vcc-clk-en"</w:t>
      </w:r>
    </w:p>
    <w:p w14:paraId="1303C953">
      <w:r>
        <w:rPr>
          <w:b/>
        </w:rPr>
        <w:t>3. 看 i2c 总线 0x31 应该全部有 UU（sensor 上了）：</w:t>
      </w:r>
    </w:p>
    <w:p w14:paraId="653711C8">
      <w:pPr>
        <w:shd w:val="clear" w:fill="F4F4F4"/>
      </w:pPr>
      <w:r>
        <w:rPr>
          <w:rFonts w:ascii="Consolas" w:hAnsi="Consolas" w:eastAsia="Consolas"/>
          <w:sz w:val="18"/>
        </w:rPr>
        <w:t>sudo i2cdetect -y 0 2 3 4 6 7 9 | grep " 31"</w:t>
      </w:r>
    </w:p>
    <w:p w14:paraId="4A194C53">
      <w:r>
        <w:rPr>
          <w:b/>
        </w:rPr>
        <w:t>4. 看 media-ctl link 是否 enabled：</w:t>
      </w:r>
    </w:p>
    <w:p w14:paraId="34C6B661">
      <w:pPr>
        <w:shd w:val="clear" w:fill="F4F4F4"/>
      </w:pPr>
      <w:r>
        <w:rPr>
          <w:rFonts w:ascii="Consolas" w:hAnsi="Consolas" w:eastAsia="Consolas"/>
          <w:sz w:val="18"/>
        </w:rPr>
        <w:t>media-ctl -d /dev/media0 -p | grep "ENABLED"</w:t>
      </w:r>
    </w:p>
    <w:p w14:paraId="5A6AE095">
      <w:r>
        <w:rPr>
          <w:b/>
        </w:rPr>
        <w:t>5. v4l2 取流测试：</w:t>
      </w:r>
    </w:p>
    <w:p w14:paraId="2DCA0908">
      <w:pPr>
        <w:shd w:val="clear" w:fill="F4F4F4"/>
      </w:pPr>
      <w:r>
        <w:rPr>
          <w:rFonts w:ascii="Consolas" w:hAnsi="Consolas" w:eastAsia="Consolas"/>
          <w:sz w:val="18"/>
        </w:rPr>
        <w:t>v4l2-ctl -d /dev/video0 \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--set-fmt-video=width=2560,height=1440,pixelformat=NV12 \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--stream-mmap --stream-count=5 -v</w:t>
      </w:r>
    </w:p>
    <w:p w14:paraId="77C465CD">
      <w:r>
        <w:rPr>
          <w:b/>
          <w:color w:val="0070C0"/>
        </w:rPr>
        <w:t>期望结果：第 1 步无 Unexpected；第 2 步 9+ 个 cm rail GPIO 都 out hi；第 3 步 5-6 个 0x31 出现 UU；第 4 步所有 sensor → csi2-dphy link ENABLED；第 5 步能收到 5 帧（v4l2 不报错）。</w:t>
      </w:r>
    </w:p>
    <w:p w14:paraId="56C0CD10">
      <w:r>
        <w:rPr>
          <w:b/>
          <w:sz w:val="30"/>
        </w:rPr>
        <w:t>六、关键文件路径（板端可验证）</w:t>
      </w:r>
    </w:p>
    <w:p w14:paraId="2B944E5F">
      <w:pPr>
        <w:shd w:val="clear" w:fill="F4F4F4"/>
      </w:pPr>
      <w:r>
        <w:rPr>
          <w:rFonts w:ascii="Consolas" w:hAnsi="Consolas" w:eastAsia="Consolas"/>
          <w:sz w:val="18"/>
        </w:rPr>
        <w:t>/sys/firmware/devicetree/base/i2c@feaa0000/gc4683@31/         ← cam1 DT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/sys/firmware/devicetree/base/i2c@feab0000/gc4683_1@31/       ← cam2 DT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/sys/firmware/devicetree/base/i2c@feac0000/gc4683_4@31/       ← cam4 DT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/sys/firmware/devicetree/base/i2c@fead0000/gc4683_2@31/       ← cam3 DT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/sys/firmware/devicetree/base/i2c@fec80000/gc4683_3@31/       ← cam5 DT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/sys/firmware/devicetree/base/i2c@fec90000/gc4683_5@31/       ← cam6 DT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/sys/firmware/devicetree/base/vcc-{1v2,1v8,2v8}-cm{1..6}-regulator/  ← cm rail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/sys/firmware/devicetree/base/vcc-clk-en{1..6}-regulator/    ← xvclk enable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/sys/kernel/debug/gpio                                          ← 实际 GPIO 输出</w:t>
      </w:r>
    </w:p>
    <w:p w14:paraId="60CDA5E3">
      <w:r>
        <w:rPr>
          <w:b/>
          <w:sz w:val="30"/>
        </w:rPr>
        <w:t>七、附：vendor 已修对的部分（不要再改回去）</w:t>
      </w:r>
    </w:p>
    <w:p w14:paraId="7E140292">
      <w:r>
        <w:rPr>
          <w:b w:val="0"/>
        </w:rPr>
        <w:t>1. compatible = "galaxycore,gc4683"（之前误写 gc5035，已修）</w:t>
      </w:r>
    </w:p>
    <w:p w14:paraId="2C92FBA7">
      <w:r>
        <w:rPr>
          <w:b w:val="0"/>
        </w:rPr>
        <w:t>2. clock-names = "xvclk" 和 clocks = &lt;&amp;...&gt; 6 路都配了</w:t>
      </w:r>
    </w:p>
    <w:p w14:paraId="7BA0C569">
      <w:r>
        <w:rPr>
          <w:b w:val="0"/>
        </w:rPr>
        <w:t>3. 9 个 cm rail 节点加了 gpio + enable-active-high + regulator-always-on + regulator-boot-on + regulator-min-microvolt/max-microvolt 属性</w:t>
      </w:r>
    </w:p>
    <w:p w14:paraId="653C2F25">
      <w:r>
        <w:rPr>
          <w:b w:val="0"/>
        </w:rPr>
        <w:t>4. vcc_camera*_clken 6 个节点配齐，挂到 chip6 line 6..11</w:t>
      </w:r>
    </w:p>
    <w:p w14:paraId="08C5F784">
      <w:r>
        <w:rPr>
          <w:b w:val="0"/>
        </w:rPr>
        <w:t>5. 6 路 sensor 节点的 reset-gpios 和 pwdn-gpios 都配了（phandle 指向 pca9555 expander，不是 GPIO0 controller）</w:t>
      </w:r>
    </w:p>
    <w:p w14:paraId="21BB1CD2">
      <w:r>
        <w:rPr>
          <w:b w:val="0"/>
        </w:rPr>
        <w:t>6. pca9555@22 和 pca9555@21（phandle 0x180/0x177）已注册并能 sysfs 访问</w:t>
      </w:r>
    </w:p>
    <w:p w14:paraId="34F125FE"/>
    <w:p w14:paraId="71B90EDA">
      <w:r>
        <w:rPr>
          <w:b/>
          <w:color w:val="C00000"/>
        </w:rPr>
        <w:t>最关键的就是问题 1 + 问题 2 —— 不补全 sensor 节点的 dovdd/dvdd/avdd-supply 引用，再修其他都没用。</w:t>
      </w:r>
      <w:bookmarkStart w:id="0" w:name="_GoBack"/>
      <w:bookmarkEnd w:id="0"/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AF497A"/>
    <w:rsid w:val="2D3A39B1"/>
    <w:rsid w:val="3DD9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136">
    <w:name w:val="List Paragraph"/>
    <w:basedOn w:val="1"/>
    <w:qFormat/>
    <w:uiPriority w:val="34"/>
    <w:pPr>
      <w:ind w:left="720"/>
      <w:contextualSpacing/>
    </w:p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2057</Words>
  <Characters>7281</Characters>
  <Lines>0</Lines>
  <Paragraphs>0</Paragraphs>
  <TotalTime>35</TotalTime>
  <ScaleCrop>false</ScaleCrop>
  <LinksUpToDate>false</LinksUpToDate>
  <CharactersWithSpaces>8315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Danslamer</cp:lastModifiedBy>
  <dcterms:modified xsi:type="dcterms:W3CDTF">2026-07-14T06:04:15Z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eyJoZGlkIjoiZmM4NzM5NWU0YmY4NzIzYjhkYzc2YWE3NDQ1OTE2MTYiLCJ1c2VySWQiOiIxNzIxNjE3NjQzIn0=</vt:lpwstr>
  </property>
  <property fmtid="{D5CDD505-2E9C-101B-9397-08002B2CF9AE}" pid="3" name="KSOProductBuildVer">
    <vt:lpwstr>2052-12.1.0.24031</vt:lpwstr>
  </property>
  <property fmtid="{D5CDD505-2E9C-101B-9397-08002B2CF9AE}" pid="4" name="ICV">
    <vt:lpwstr>723245A698CC43EA87E5B30B91500330_12</vt:lpwstr>
  </property>
</Properties>
</file>